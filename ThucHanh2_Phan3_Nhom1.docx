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4691B"/>
    <w:p w14:paraId="7AB9DCAA">
      <w:r>
        <w:rPr>
          <w:rFonts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</w:rPr>
        <w:fldChar w:fldCharType="begin"/>
      </w:r>
      <w:r>
        <w:rPr>
          <w:rFonts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</w:rPr>
        <w:instrText xml:space="preserve"> HYPERLINK "https://docs.google.com/document/d/11xO_9-1cvwBn-GyF91n1tND2tpYwr4rq/edit" \t "https://mail.google.com/mail/u/0/" \l "inbox/_blank" </w:instrText>
      </w:r>
      <w:r>
        <w:rPr>
          <w:rFonts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</w:rPr>
        <w:fldChar w:fldCharType="separate"/>
      </w:r>
      <w:r>
        <w:rPr>
          <w:rStyle w:val="51"/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</w:rPr>
        <w:t>https://docs.google.com/document/d/11xO_9-1cvwBn-GyF91n1tND2tpYwr4rq/edit</w:t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1C3D4F"/>
    <w:multiLevelType w:val="multilevel"/>
    <w:tmpl w:val="EB1C3D4F"/>
    <w:lvl w:ilvl="0" w:tentative="0">
      <w:start w:val="1"/>
      <w:numFmt w:val="bullet"/>
      <w:pStyle w:val="249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F837282"/>
    <w:rsid w:val="59802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Section1_Phandau"/>
    <w:basedOn w:val="1"/>
    <w:uiPriority w:val="0"/>
    <w:pPr>
      <w:numPr>
        <w:ilvl w:val="0"/>
        <w:numId w:val="11"/>
      </w:numPr>
      <w:spacing w:before="100" w:beforeLines="600" w:beforeAutospacing="1" w:after="600" w:afterLines="600" w:afterAutospacing="0"/>
      <w:ind w:left="720" w:hanging="360"/>
      <w:jc w:val="center"/>
    </w:pPr>
    <w:rPr>
      <w:rFonts w:ascii="Times New Roman" w:hAnsi="Times New Roman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2026-01-16T13:41:00Z</dcterms:created>
  <dc:creator>Phạm Đặng Đăng Khoa</dc:creator>
  <cp:lastModifiedBy>Phạm Đặng Đăng Khoa</cp:lastModifiedBy>
  <dcterms:modified xsi:type="dcterms:W3CDTF">2026-01-30T01:20:10Z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AB9B4F699A634048AB6068430CEAB3C7_12</vt:lpwstr>
  </property>
</Properties>
</file>